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F1D3F7">
      <w:pPr>
        <w:pStyle w:val="2"/>
      </w:pPr>
      <w:r>
        <w:rPr>
          <w:b/>
          <w:sz w:val="48"/>
        </w:rPr>
        <w:t>独立站引流：2026如何用Reddit精准引流推广？Reddit推荐算法详解</w:t>
      </w:r>
    </w:p>
    <w:p w14:paraId="4A80CD67">
      <w:r>
        <w:t>用户主动聚集、社区信任度极高、自然流量可以持续数月......Reddit是独立站引流的最佳站点之一，很多独立站卖家听说过它，却不知道怎么玩。一上来就发链接，账号被封；好不容易写了帖子，石沉大海；花了时间做内容，却不知道发到哪个社区才有效果。</w:t>
      </w:r>
    </w:p>
    <w:p w14:paraId="7AC433F3">
      <w:r>
        <w:t>2026 年，Reddit 的流量逻辑已经发生了根本性变化。读懂它的推荐机制，你才能真正把 Reddit 变成独立站的精准引流渠道。</w:t>
      </w:r>
    </w:p>
    <w:p w14:paraId="611EA730">
      <w:r>
        <w:drawing>
          <wp:inline distT="0" distB="0" distL="0" distR="0">
            <wp:extent cx="6172200" cy="3669665"/>
            <wp:effectExtent l="0" t="0" r="0" b="0"/>
            <wp:docPr id="1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70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F5905">
      <w:r>
        <w:drawing>
          <wp:inline distT="0" distB="0" distL="0" distR="0">
            <wp:extent cx="5505450" cy="3695700"/>
            <wp:effectExtent l="0" t="0" r="0" b="0"/>
            <wp:docPr id="2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3B26F">
      <w:pPr>
        <w:pStyle w:val="3"/>
        <w:spacing w:line="223" w:lineRule="auto"/>
      </w:pPr>
      <w:bookmarkStart w:id="0" w:name="mpcbeky73dx12d1y20h"/>
      <w:r>
        <w:rPr>
          <w:b/>
          <w:color w:val="2C2C2B"/>
          <w:sz w:val="36"/>
        </w:rPr>
        <w:t>一、为什么2026年Reddit成为独立站的重要流量来源？</w:t>
      </w:r>
      <w:bookmarkEnd w:id="0"/>
    </w:p>
    <w:p w14:paraId="437607AF">
      <w:r>
        <w:rPr>
          <w:color w:val="2C2C2B"/>
          <w:sz w:val="24"/>
        </w:rPr>
        <w:t>Reddit 月活跃用户已突破 5 亿，北美用户为绝对主力。2026 年让它真正不可忽视的，是两个新变量同时到来：</w:t>
      </w:r>
    </w:p>
    <w:p w14:paraId="654163A5">
      <w:r>
        <w:rPr>
          <w:b/>
          <w:color w:val="2C2C2B"/>
          <w:sz w:val="24"/>
        </w:rPr>
        <w:t>Google 与 Reddit 签订了价值约 6000 万美元的数据合作协议</w:t>
      </w:r>
      <w:r>
        <w:rPr>
          <w:color w:val="2C2C2B"/>
          <w:sz w:val="24"/>
        </w:rPr>
        <w:t>，Reddit 内容被大规模纳入 Google 的"讨论与论坛"板块和 AI Overviews 摘要，在美国市场跃升为 Google 引流第二大来源。</w:t>
      </w:r>
    </w:p>
    <w:p w14:paraId="4EE5DEEC">
      <w:r>
        <w:rPr>
          <w:b/>
          <w:color w:val="2C2C2B"/>
          <w:sz w:val="24"/>
        </w:rPr>
        <w:t>AI 搜索引擎（ChatGPT Search、Perplexity）大量引用 Reddit 内容作为答案来源</w:t>
      </w:r>
      <w:r>
        <w:rPr>
          <w:color w:val="2C2C2B"/>
          <w:sz w:val="24"/>
        </w:rPr>
        <w:t>，这意味着你在 Reddit 上的品牌曝光，会直接影响用户问 AI "哪个品牌好"时得到的答案。</w:t>
      </w:r>
    </w:p>
    <w:p w14:paraId="2901B3E7">
      <w:r>
        <w:rPr>
          <w:color w:val="2C2C2B"/>
          <w:sz w:val="24"/>
        </w:rPr>
        <w:t>对独立站而言，Reddit引流的核心价值在于：精准（用户按兴趣聚集）、信任（社区口碑背书）、长尾（优质帖子持续带来搜索流量）——这是付费广告买不到的。</w:t>
      </w:r>
    </w:p>
    <w:p w14:paraId="4F30CD8E">
      <w:r>
        <w:drawing>
          <wp:inline distT="0" distB="0" distL="0" distR="0">
            <wp:extent cx="6953250" cy="4635500"/>
            <wp:effectExtent l="0" t="0" r="0" b="0"/>
            <wp:docPr id="3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4635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9BF16">
      <w:pPr>
        <w:pStyle w:val="3"/>
        <w:spacing w:line="223" w:lineRule="auto"/>
      </w:pPr>
      <w:bookmarkStart w:id="1" w:name="mpcbeky7um2t6t0ihhk"/>
      <w:r>
        <w:rPr>
          <w:b/>
          <w:color w:val="2C2C2B"/>
          <w:sz w:val="36"/>
        </w:rPr>
        <w:t>二、2026年Reddit 流量逻辑与推荐机制详解</w:t>
      </w:r>
      <w:bookmarkEnd w:id="1"/>
    </w:p>
    <w:p w14:paraId="0C513B0F">
      <w:r>
        <w:t>读懂 Reddit 推荐机制，是做好 Reddit 引流的前提。很多人内容写得不错，却因为发错时间、选错社区、账号权重不足，帖子发出去就沉底了。Reddit 的流量分发由四层机制共同决定，弄清楚每一层的逻辑，才能让你的每一篇内容都发挥最大价值。</w:t>
      </w:r>
    </w:p>
    <w:p w14:paraId="782084C4">
      <w:pPr>
        <w:pStyle w:val="4"/>
        <w:spacing w:line="223" w:lineRule="auto"/>
      </w:pPr>
      <w:bookmarkStart w:id="2" w:name="mpcbeky7acu3xtzcrg"/>
      <w:r>
        <w:rPr>
          <w:b/>
          <w:color w:val="2C2C2B"/>
          <w:sz w:val="29"/>
        </w:rPr>
        <w:t>1.首页推送机制</w:t>
      </w:r>
      <w:bookmarkEnd w:id="2"/>
    </w:p>
    <w:p w14:paraId="22F053C3">
      <w:r>
        <w:rPr>
          <w:color w:val="2C2C2B"/>
          <w:sz w:val="24"/>
        </w:rPr>
        <w:t>Reddit 首页由 Hot 算法决定，核心基于</w:t>
      </w:r>
      <w:r>
        <w:rPr>
          <w:b/>
          <w:color w:val="2C2C2B"/>
          <w:sz w:val="24"/>
        </w:rPr>
        <w:t>对数衰减</w:t>
      </w:r>
      <w:r>
        <w:rPr>
          <w:color w:val="2C2C2B"/>
          <w:sz w:val="24"/>
        </w:rPr>
        <w:t>：每翻 10 倍的 upvote 才能获得相同的排名提升。实际影响是</w:t>
      </w:r>
      <w:r>
        <w:rPr>
          <w:b/>
          <w:color w:val="2C2C2B"/>
          <w:sz w:val="24"/>
        </w:rPr>
        <w:t>早期票数价值远高于后期</w:t>
      </w:r>
      <w:r>
        <w:rPr>
          <w:color w:val="2C2C2B"/>
          <w:sz w:val="24"/>
        </w:rPr>
        <w:t>，发帖后 30 分钟内的 upvote 速度（engagement velocity）几乎决定帖子能否进入更广泛的曝光池。</w:t>
      </w:r>
    </w:p>
    <w:p w14:paraId="47607624">
      <w:pPr>
        <w:pStyle w:val="4"/>
        <w:spacing w:line="223" w:lineRule="auto"/>
      </w:pPr>
      <w:bookmarkStart w:id="3" w:name="mpcbeky7x9lmfs60ano"/>
      <w:r>
        <w:rPr>
          <w:b/>
          <w:color w:val="2C2C2B"/>
          <w:sz w:val="29"/>
        </w:rPr>
        <w:t>2.Subreddit 权重机制</w:t>
      </w:r>
      <w:bookmarkEnd w:id="3"/>
    </w:p>
    <w:p w14:paraId="21AF869E">
      <w:r>
        <w:rPr>
          <w:color w:val="2C2C2B"/>
          <w:sz w:val="24"/>
        </w:rPr>
        <w:t>并非所有社区价值相同。大型社区（如 r/AskReddit）需要首小时数百票才能保持可见；垂直细分社区（如 r/woodworking）20–30 个 upvote 配合优质讨论即可上热帖。</w:t>
      </w:r>
      <w:r>
        <w:rPr>
          <w:b/>
          <w:color w:val="2C2C2B"/>
          <w:sz w:val="24"/>
        </w:rPr>
        <w:t>中小型垂直社区才是独立站 Reddit 引流性价比最高的战场。</w:t>
      </w:r>
    </w:p>
    <w:p w14:paraId="7B66E74A">
      <w:pPr>
        <w:pStyle w:val="4"/>
        <w:spacing w:line="223" w:lineRule="auto"/>
      </w:pPr>
      <w:bookmarkStart w:id="4" w:name="mpcbeky8r9aublmaue"/>
      <w:r>
        <w:rPr>
          <w:b/>
          <w:color w:val="2C2C2B"/>
          <w:sz w:val="29"/>
        </w:rPr>
        <w:t>3.账号风控机制</w:t>
      </w:r>
      <w:bookmarkEnd w:id="4"/>
    </w:p>
    <w:p w14:paraId="74F85203">
      <w:r>
        <w:rPr>
          <w:color w:val="2C2C2B"/>
          <w:sz w:val="24"/>
        </w:rPr>
        <w:t xml:space="preserve">Reddit社区风控机制十分严格。2026年，在IP异常、多账号关联等封号因素的基础之上，Reddit已升级 AI 反作弊系统，对账号是否为“机器人”十分注重。新账号在部分 Subreddit 会被自动过滤，最危险的是 </w:t>
      </w:r>
      <w:r>
        <w:rPr>
          <w:b/>
          <w:color w:val="2C2C2B"/>
          <w:sz w:val="24"/>
        </w:rPr>
        <w:t>Shadowban</w:t>
      </w:r>
      <w:r>
        <w:rPr>
          <w:color w:val="2C2C2B"/>
          <w:sz w:val="24"/>
        </w:rPr>
        <w:t>（影子封禁）——账号被封但本人看不出，帖子对他人不可见。</w:t>
      </w:r>
    </w:p>
    <w:p w14:paraId="432D5DAA">
      <w:pPr>
        <w:pStyle w:val="4"/>
        <w:spacing w:line="223" w:lineRule="auto"/>
      </w:pPr>
      <w:bookmarkStart w:id="5" w:name="mpcbeky8gy2cxybd98v"/>
      <w:r>
        <w:rPr>
          <w:b/>
          <w:color w:val="2C2C2B"/>
          <w:sz w:val="29"/>
        </w:rPr>
        <w:t>4.Reddit 帖子生命周期机制</w:t>
      </w:r>
      <w:bookmarkEnd w:id="5"/>
    </w:p>
    <w:p w14:paraId="0DDB567D">
      <w:r>
        <w:t>这个表格直观展示了Reddit每个阶段的帖子展现量：</w:t>
      </w:r>
    </w:p>
    <w:tbl>
      <w:tblPr>
        <w:tblStyle w:val="6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0"/>
        <w:gridCol w:w="3240"/>
        <w:gridCol w:w="4005"/>
      </w:tblGrid>
      <w:tr w14:paraId="4231A14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240" w:type="dxa"/>
          </w:tcPr>
          <w:p w14:paraId="41802E26">
            <w:r>
              <w:rPr>
                <w:color w:val="2C2C2B"/>
                <w:sz w:val="24"/>
              </w:rPr>
              <w:t>阶段</w:t>
            </w:r>
          </w:p>
        </w:tc>
        <w:tc>
          <w:tcPr>
            <w:tcW w:w="3240" w:type="dxa"/>
          </w:tcPr>
          <w:p w14:paraId="5BDC1413">
            <w:r>
              <w:rPr>
                <w:color w:val="2C2C2B"/>
                <w:sz w:val="24"/>
              </w:rPr>
              <w:t>时间</w:t>
            </w:r>
          </w:p>
        </w:tc>
        <w:tc>
          <w:tcPr>
            <w:tcW w:w="4005" w:type="dxa"/>
          </w:tcPr>
          <w:p w14:paraId="294E6B20">
            <w:r>
              <w:rPr>
                <w:color w:val="2C2C2B"/>
                <w:sz w:val="24"/>
              </w:rPr>
              <w:t>要点</w:t>
            </w:r>
          </w:p>
        </w:tc>
      </w:tr>
      <w:tr w14:paraId="07A87AF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240" w:type="dxa"/>
          </w:tcPr>
          <w:p w14:paraId="40642FC4">
            <w:r>
              <w:rPr>
                <w:color w:val="2C2C2B"/>
                <w:sz w:val="24"/>
              </w:rPr>
              <w:t>爆发窗口</w:t>
            </w:r>
          </w:p>
        </w:tc>
        <w:tc>
          <w:tcPr>
            <w:tcW w:w="3240" w:type="dxa"/>
          </w:tcPr>
          <w:p w14:paraId="6071747F">
            <w:r>
              <w:rPr>
                <w:color w:val="2C2C2B"/>
                <w:sz w:val="24"/>
              </w:rPr>
              <w:t>0–30 分钟</w:t>
            </w:r>
          </w:p>
        </w:tc>
        <w:tc>
          <w:tcPr>
            <w:tcW w:w="4005" w:type="dxa"/>
          </w:tcPr>
          <w:p w14:paraId="2B213432">
            <w:r>
              <w:rPr>
                <w:color w:val="2C2C2B"/>
                <w:sz w:val="24"/>
              </w:rPr>
              <w:t>upvote 速度决定是否进入 Hot</w:t>
            </w:r>
          </w:p>
        </w:tc>
      </w:tr>
      <w:tr w14:paraId="025D3D2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240" w:type="dxa"/>
          </w:tcPr>
          <w:p w14:paraId="0FAF96C9">
            <w:r>
              <w:rPr>
                <w:color w:val="2C2C2B"/>
                <w:sz w:val="24"/>
              </w:rPr>
              <w:t>成长期</w:t>
            </w:r>
          </w:p>
        </w:tc>
        <w:tc>
          <w:tcPr>
            <w:tcW w:w="3240" w:type="dxa"/>
          </w:tcPr>
          <w:p w14:paraId="1A69A8C3">
            <w:r>
              <w:rPr>
                <w:color w:val="2C2C2B"/>
                <w:sz w:val="24"/>
              </w:rPr>
              <w:t>30 分钟–6 小时</w:t>
            </w:r>
          </w:p>
        </w:tc>
        <w:tc>
          <w:tcPr>
            <w:tcW w:w="4005" w:type="dxa"/>
          </w:tcPr>
          <w:p w14:paraId="5174377C">
            <w:r>
              <w:rPr>
                <w:color w:val="2C2C2B"/>
                <w:sz w:val="24"/>
              </w:rPr>
              <w:t>评论互动放大曝光</w:t>
            </w:r>
          </w:p>
        </w:tc>
      </w:tr>
      <w:tr w14:paraId="6780D0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240" w:type="dxa"/>
          </w:tcPr>
          <w:p w14:paraId="18CD5C38">
            <w:r>
              <w:rPr>
                <w:color w:val="2C2C2B"/>
                <w:sz w:val="24"/>
              </w:rPr>
              <w:t>衰减期</w:t>
            </w:r>
          </w:p>
        </w:tc>
        <w:tc>
          <w:tcPr>
            <w:tcW w:w="3240" w:type="dxa"/>
          </w:tcPr>
          <w:p w14:paraId="3D7EB85E">
            <w:r>
              <w:rPr>
                <w:color w:val="2C2C2B"/>
                <w:sz w:val="24"/>
              </w:rPr>
              <w:t>6–24 小时</w:t>
            </w:r>
          </w:p>
        </w:tc>
        <w:tc>
          <w:tcPr>
            <w:tcW w:w="4005" w:type="dxa"/>
          </w:tcPr>
          <w:p w14:paraId="72DDF4C2">
            <w:r>
              <w:rPr>
                <w:color w:val="2C2C2B"/>
                <w:sz w:val="24"/>
              </w:rPr>
              <w:t>平台流量下降</w:t>
            </w:r>
          </w:p>
        </w:tc>
      </w:tr>
      <w:tr w14:paraId="6481D06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240" w:type="dxa"/>
          </w:tcPr>
          <w:p w14:paraId="314100D2">
            <w:r>
              <w:rPr>
                <w:color w:val="2C2C2B"/>
                <w:sz w:val="24"/>
              </w:rPr>
              <w:t>长尾期</w:t>
            </w:r>
          </w:p>
        </w:tc>
        <w:tc>
          <w:tcPr>
            <w:tcW w:w="3240" w:type="dxa"/>
          </w:tcPr>
          <w:p w14:paraId="28842A92">
            <w:r>
              <w:rPr>
                <w:color w:val="2C2C2B"/>
                <w:sz w:val="24"/>
              </w:rPr>
              <w:t>数周–数月</w:t>
            </w:r>
          </w:p>
        </w:tc>
        <w:tc>
          <w:tcPr>
            <w:tcW w:w="4005" w:type="dxa"/>
          </w:tcPr>
          <w:p w14:paraId="34576264">
            <w:r>
              <w:rPr>
                <w:color w:val="2C2C2B"/>
                <w:sz w:val="24"/>
              </w:rPr>
              <w:t>Google 搜索带来持续自然流量</w:t>
            </w:r>
          </w:p>
        </w:tc>
      </w:tr>
    </w:tbl>
    <w:p w14:paraId="50A2690B">
      <w:r>
        <w:rPr>
          <w:color w:val="2C2C2B"/>
          <w:sz w:val="24"/>
        </w:rPr>
        <w:t>优质帖子的 Google SEO 长尾效应，有时比短期爆发流量更有价值。</w:t>
      </w:r>
    </w:p>
    <w:p w14:paraId="79EC8927">
      <w:pPr>
        <w:pStyle w:val="3"/>
        <w:spacing w:line="223" w:lineRule="auto"/>
      </w:pPr>
      <w:bookmarkStart w:id="6" w:name="mpcbeky89bz9rvnvzs5"/>
      <w:r>
        <w:rPr>
          <w:b/>
          <w:color w:val="2C2C2B"/>
          <w:sz w:val="36"/>
        </w:rPr>
        <w:t>三、Reddit引流：内容运营与社区增长策略</w:t>
      </w:r>
      <w:bookmarkEnd w:id="6"/>
    </w:p>
    <w:p w14:paraId="2975880A">
      <w:r>
        <w:rPr>
          <w:color w:val="2C2C2B"/>
          <w:sz w:val="24"/>
        </w:rPr>
        <w:t>Reddit是“反广告平台”，用户对广告极度敏感，社区文化强调</w:t>
      </w:r>
      <w:r>
        <w:rPr>
          <w:b/>
          <w:color w:val="2C2C2B"/>
          <w:sz w:val="24"/>
        </w:rPr>
        <w:t>真实性与价值贡献</w:t>
      </w:r>
      <w:r>
        <w:rPr>
          <w:color w:val="2C2C2B"/>
          <w:sz w:val="24"/>
        </w:rPr>
        <w:t>。一旦被识别为营销号，不仅帖子被删、账号遭封，还会引发公开批评。因此，Reddit引流的核心点看起来很矛盾：你必须"不像在做营销"，才能真正做好营销。下文将详细解读Reddit站内的社区机制和内容运营策略。</w:t>
      </w:r>
    </w:p>
    <w:p w14:paraId="4E9C361A">
      <w:pPr>
        <w:pStyle w:val="4"/>
        <w:spacing w:line="223" w:lineRule="auto"/>
      </w:pPr>
      <w:bookmarkStart w:id="7" w:name="mpcbeky9pcqlu19lilc"/>
      <w:r>
        <w:rPr>
          <w:b/>
          <w:color w:val="2C2C2B"/>
          <w:sz w:val="29"/>
        </w:rPr>
        <w:t>1. Reddit 用户内容偏好</w:t>
      </w:r>
      <w:bookmarkEnd w:id="7"/>
    </w:p>
    <w:p w14:paraId="5FD8B942">
      <w:r>
        <w:rPr>
          <w:color w:val="2C2C2B"/>
          <w:sz w:val="24"/>
        </w:rPr>
        <w:t>高赞帖子集中在四类</w:t>
      </w:r>
      <w:r>
        <w:t>：</w:t>
      </w:r>
    </w:p>
    <w:p w14:paraId="3C29EFCB">
      <w:pPr>
        <w:numPr>
          <w:ilvl w:val="0"/>
          <w:numId w:val="1"/>
        </w:numPr>
      </w:pPr>
      <w:r>
        <w:rPr>
          <w:color w:val="2C2C2B"/>
          <w:sz w:val="24"/>
        </w:rPr>
        <w:t>经验分享：真实使用体验、踩坑记录</w:t>
      </w:r>
    </w:p>
    <w:p w14:paraId="1FC12154">
      <w:pPr>
        <w:numPr>
          <w:ilvl w:val="0"/>
          <w:numId w:val="1"/>
        </w:numPr>
      </w:pPr>
      <w:r>
        <w:rPr>
          <w:color w:val="2C2C2B"/>
          <w:sz w:val="24"/>
        </w:rPr>
        <w:t>信息价值：对比测评、数据图表</w:t>
      </w:r>
    </w:p>
    <w:p w14:paraId="4D7ACD07">
      <w:pPr>
        <w:numPr>
          <w:ilvl w:val="0"/>
          <w:numId w:val="1"/>
        </w:numPr>
      </w:pPr>
      <w:r>
        <w:rPr>
          <w:color w:val="2C2C2B"/>
          <w:sz w:val="24"/>
        </w:rPr>
        <w:t>互动讨论：开放性问题、AMA</w:t>
      </w:r>
    </w:p>
    <w:p w14:paraId="4B6DD8C6">
      <w:pPr>
        <w:numPr>
          <w:ilvl w:val="0"/>
          <w:numId w:val="1"/>
        </w:numPr>
      </w:pPr>
      <w:r>
        <w:rPr>
          <w:color w:val="2C2C2B"/>
          <w:sz w:val="24"/>
        </w:rPr>
        <w:t>产品展示：有视觉冲击力的图片</w:t>
      </w:r>
    </w:p>
    <w:p w14:paraId="446A8F73">
      <w:r>
        <w:rPr>
          <w:color w:val="2C2C2B"/>
          <w:sz w:val="24"/>
        </w:rPr>
        <w:t>独立站卖家应以前两类为主，把产品藏在"解决用户真实问题"的内容里。</w:t>
      </w:r>
    </w:p>
    <w:p w14:paraId="3F9AB798">
      <w:pPr>
        <w:pStyle w:val="4"/>
        <w:spacing w:line="223" w:lineRule="auto"/>
      </w:pPr>
      <w:bookmarkStart w:id="8" w:name="mpcbeky9t4tjgcfbw7"/>
      <w:r>
        <w:rPr>
          <w:b/>
          <w:color w:val="2C2C2B"/>
          <w:sz w:val="29"/>
        </w:rPr>
        <w:t>2. Reddit 标题公式（供参考）</w:t>
      </w:r>
      <w:bookmarkEnd w:id="8"/>
    </w:p>
    <w:p w14:paraId="155F0BF3">
      <w:r>
        <w:rPr>
          <w:color w:val="2C2C2B"/>
          <w:sz w:val="24"/>
        </w:rPr>
        <w:t>高效标题有四种结构：</w:t>
      </w:r>
    </w:p>
    <w:p w14:paraId="582BE14C">
      <w:pPr>
        <w:numPr>
          <w:ilvl w:val="0"/>
          <w:numId w:val="2"/>
        </w:numPr>
      </w:pPr>
      <w:r>
        <w:rPr>
          <w:b/>
          <w:color w:val="2C2C2B"/>
          <w:sz w:val="24"/>
        </w:rPr>
        <w:t>数字结论式</w:t>
      </w:r>
      <w:r>
        <w:rPr>
          <w:color w:val="2C2C2B"/>
          <w:sz w:val="24"/>
        </w:rPr>
        <w:t>："After 3 years selling handmade goods, here's what actually works"</w:t>
      </w:r>
    </w:p>
    <w:p w14:paraId="547F78A2">
      <w:pPr>
        <w:numPr>
          <w:ilvl w:val="0"/>
          <w:numId w:val="2"/>
        </w:numPr>
      </w:pPr>
      <w:r>
        <w:rPr>
          <w:b/>
          <w:color w:val="2C2C2B"/>
          <w:sz w:val="24"/>
        </w:rPr>
        <w:t>问题引导式</w:t>
      </w:r>
      <w:r>
        <w:rPr>
          <w:color w:val="2C2C2B"/>
          <w:sz w:val="24"/>
        </w:rPr>
        <w:t>："What's the best gear for solo hiking under $50?"</w:t>
      </w:r>
    </w:p>
    <w:p w14:paraId="21EFDD76">
      <w:pPr>
        <w:numPr>
          <w:ilvl w:val="0"/>
          <w:numId w:val="2"/>
        </w:numPr>
      </w:pPr>
      <w:r>
        <w:rPr>
          <w:b/>
          <w:color w:val="2C2C2B"/>
          <w:sz w:val="24"/>
        </w:rPr>
        <w:t>AMA 邀请式</w:t>
      </w:r>
      <w:r>
        <w:rPr>
          <w:color w:val="2C2C2B"/>
          <w:sz w:val="24"/>
        </w:rPr>
        <w:t>："I built a $200k/year store with zero paid ads—AMA"</w:t>
      </w:r>
    </w:p>
    <w:p w14:paraId="37381E62">
      <w:pPr>
        <w:numPr>
          <w:ilvl w:val="0"/>
          <w:numId w:val="2"/>
        </w:numPr>
      </w:pPr>
      <w:r>
        <w:rPr>
          <w:b/>
          <w:color w:val="2C2C2B"/>
          <w:sz w:val="24"/>
        </w:rPr>
        <w:t>对比反转式</w:t>
      </w:r>
      <w:r>
        <w:rPr>
          <w:color w:val="2C2C2B"/>
          <w:sz w:val="24"/>
        </w:rPr>
        <w:t>："I tried 5 standing desks. Only one was worth it."</w:t>
      </w:r>
    </w:p>
    <w:p w14:paraId="4BBDE41F">
      <w:r>
        <w:rPr>
          <w:color w:val="2C2C2B"/>
          <w:sz w:val="24"/>
        </w:rPr>
        <w:t>需要注意的是，</w:t>
      </w:r>
      <w:r>
        <w:rPr>
          <w:b/>
          <w:color w:val="2C2C2B"/>
          <w:sz w:val="24"/>
        </w:rPr>
        <w:t>标题不能出现品牌名、促销词、外链提示</w:t>
      </w:r>
      <w:r>
        <w:rPr>
          <w:color w:val="2C2C2B"/>
          <w:sz w:val="24"/>
        </w:rPr>
        <w:t>。</w:t>
      </w:r>
    </w:p>
    <w:p w14:paraId="02DA5AF5">
      <w:pPr>
        <w:pStyle w:val="4"/>
        <w:spacing w:line="223" w:lineRule="auto"/>
      </w:pPr>
      <w:bookmarkStart w:id="9" w:name="mpcbekya6agm9q7jy6b"/>
      <w:r>
        <w:rPr>
          <w:b/>
          <w:color w:val="2C2C2B"/>
          <w:sz w:val="29"/>
        </w:rPr>
        <w:t>3. Reddit 评论区运营</w:t>
      </w:r>
      <w:bookmarkEnd w:id="9"/>
    </w:p>
    <w:p w14:paraId="1F5F5471">
      <w:r>
        <w:rPr>
          <w:color w:val="2C2C2B"/>
          <w:sz w:val="24"/>
        </w:rPr>
        <w:t>Reddit评论区评论区比发帖门槛更低，是做Reddit引流更灵活的入口。</w:t>
      </w:r>
    </w:p>
    <w:p w14:paraId="053C7DB3">
      <w:pPr>
        <w:numPr>
          <w:ilvl w:val="0"/>
          <w:numId w:val="3"/>
        </w:numPr>
      </w:pPr>
      <w:r>
        <w:rPr>
          <w:color w:val="2C2C2B"/>
          <w:sz w:val="24"/>
        </w:rPr>
        <w:t>直接回答问题提供即时价值，在真实有帮助的回答末尾才自然带出独立站链接</w:t>
      </w:r>
    </w:p>
    <w:p w14:paraId="34DD6B5C">
      <w:pPr>
        <w:numPr>
          <w:ilvl w:val="0"/>
          <w:numId w:val="3"/>
        </w:numPr>
      </w:pPr>
      <w:r>
        <w:rPr>
          <w:color w:val="2C2C2B"/>
          <w:sz w:val="24"/>
        </w:rPr>
        <w:t>每天在 1–3 个相关帖子下评论，保持自然节奏</w:t>
      </w:r>
    </w:p>
    <w:p w14:paraId="7D3DEFA6">
      <w:pPr>
        <w:numPr>
          <w:ilvl w:val="0"/>
          <w:numId w:val="3"/>
        </w:numPr>
      </w:pPr>
      <w:r>
        <w:rPr>
          <w:color w:val="2C2C2B"/>
          <w:sz w:val="24"/>
        </w:rPr>
        <w:t>避免任何形式的自吹自擂</w:t>
      </w:r>
    </w:p>
    <w:p w14:paraId="0856FE88">
      <w:pPr>
        <w:pStyle w:val="4"/>
        <w:spacing w:line="223" w:lineRule="auto"/>
      </w:pPr>
      <w:bookmarkStart w:id="10" w:name="mpcbekyat3bjaof4zgd"/>
      <w:r>
        <w:rPr>
          <w:b/>
          <w:color w:val="2C2C2B"/>
          <w:sz w:val="29"/>
        </w:rPr>
        <w:t>4. Subreddit 选择策略</w:t>
      </w:r>
      <w:bookmarkEnd w:id="10"/>
    </w:p>
    <w:p w14:paraId="53165128">
      <w:r>
        <w:rPr>
          <w:color w:val="2C2C2B"/>
          <w:sz w:val="24"/>
        </w:rPr>
        <w:t>寻找与独立站内容相符且适合引流的Subreddit可参考以下：</w:t>
      </w:r>
    </w:p>
    <w:p w14:paraId="216B1373">
      <w:pPr>
        <w:numPr>
          <w:ilvl w:val="0"/>
          <w:numId w:val="4"/>
        </w:numPr>
      </w:pPr>
      <w:r>
        <w:rPr>
          <w:color w:val="2C2C2B"/>
          <w:sz w:val="24"/>
        </w:rPr>
        <w:t>关键词搜索或关注同行动向，查看相关社区成员数和活跃度，可利用数据分析工具</w:t>
      </w:r>
    </w:p>
    <w:p w14:paraId="7058FD89">
      <w:pPr>
        <w:numPr>
          <w:ilvl w:val="0"/>
          <w:numId w:val="4"/>
        </w:numPr>
      </w:pPr>
      <w:r>
        <w:rPr>
          <w:color w:val="2C2C2B"/>
          <w:sz w:val="24"/>
        </w:rPr>
        <w:t>细读发帖规则并了解社区，部分社区明令禁止促销链接</w:t>
      </w:r>
    </w:p>
    <w:p w14:paraId="557D9C29">
      <w:pPr>
        <w:numPr>
          <w:ilvl w:val="0"/>
          <w:numId w:val="4"/>
        </w:numPr>
      </w:pPr>
      <w:r>
        <w:rPr>
          <w:color w:val="2C2C2B"/>
          <w:sz w:val="24"/>
        </w:rPr>
        <w:t>潜伏一周，研究高赞帖子类型再决定内容方向</w:t>
      </w:r>
    </w:p>
    <w:p w14:paraId="36121AD9">
      <w:r>
        <w:rPr>
          <w:b/>
          <w:color w:val="2C2C2B"/>
          <w:sz w:val="24"/>
        </w:rPr>
        <w:t>从中小垂直社区切入，积累 Karma（信誉）后再扩展到更大社区。</w:t>
      </w:r>
    </w:p>
    <w:p w14:paraId="03450B8C">
      <w:pPr>
        <w:pStyle w:val="3"/>
        <w:spacing w:line="223" w:lineRule="auto"/>
      </w:pPr>
      <w:bookmarkStart w:id="11" w:name="mpcbekyacr57318otf"/>
      <w:r>
        <w:rPr>
          <w:b/>
          <w:color w:val="2C2C2B"/>
          <w:sz w:val="36"/>
        </w:rPr>
        <w:t>四、2026年Reddit站外精准引流实战技巧</w:t>
      </w:r>
      <w:bookmarkEnd w:id="11"/>
    </w:p>
    <w:p w14:paraId="7DC840FD">
      <w:r>
        <w:t>在Reddit社区内获得曝光后，下一步是如何把Reddit流量导向独立站，实现社区运营到流量转化。</w:t>
      </w:r>
    </w:p>
    <w:p w14:paraId="1CFB0CF1">
      <w:pPr>
        <w:pStyle w:val="4"/>
        <w:spacing w:line="223" w:lineRule="auto"/>
      </w:pPr>
      <w:bookmarkStart w:id="12" w:name="mpcbekyacm3jprhxbzr"/>
      <w:r>
        <w:rPr>
          <w:b/>
          <w:color w:val="2C2C2B"/>
          <w:sz w:val="29"/>
        </w:rPr>
        <w:t>1. Reddit + 独立站内容矩阵</w:t>
      </w:r>
      <w:bookmarkEnd w:id="12"/>
    </w:p>
    <w:p w14:paraId="6D8429EC">
      <w:r>
        <w:rPr>
          <w:b/>
          <w:color w:val="2C2C2B"/>
          <w:sz w:val="24"/>
        </w:rPr>
        <w:t>独立站内容→ Reddit 引流</w:t>
      </w:r>
      <w:r>
        <w:rPr>
          <w:color w:val="2C2C2B"/>
          <w:sz w:val="24"/>
        </w:rPr>
        <w:t>：将独立站的长篇指南、测评以 Link Post 发布到 Reddit，用 BuzzSumo 预先验证话题热度；</w:t>
      </w:r>
    </w:p>
    <w:p w14:paraId="4E680B76">
      <w:r>
        <w:rPr>
          <w:b/>
          <w:color w:val="2C2C2B"/>
          <w:sz w:val="24"/>
        </w:rPr>
        <w:t>Reddit 洞察 → 独立站选题</w:t>
      </w:r>
      <w:r>
        <w:rPr>
          <w:color w:val="2C2C2B"/>
          <w:sz w:val="24"/>
        </w:rPr>
        <w:t>：目标 Subreddit 的热门讨论，就是用户真实的搜索意图，直接转化为独立站博客选题；</w:t>
      </w:r>
    </w:p>
    <w:p w14:paraId="1377AAC9">
      <w:r>
        <w:rPr>
          <w:b/>
          <w:color w:val="2C2C2B"/>
          <w:sz w:val="24"/>
        </w:rPr>
        <w:t>评论区→ 邮件列表</w:t>
      </w:r>
      <w:r>
        <w:rPr>
          <w:color w:val="2C2C2B"/>
          <w:sz w:val="24"/>
        </w:rPr>
        <w:t>：用 Lead Magnet（折扣码、免费教程）将 Reddit 流量转化为邮件订阅，把一次性引流变为长期资产；</w:t>
      </w:r>
    </w:p>
    <w:p w14:paraId="6B25F45F">
      <w:r>
        <w:rPr>
          <w:b/>
          <w:color w:val="2C2C2B"/>
          <w:sz w:val="24"/>
        </w:rPr>
        <w:t>Reddit帖 → AI 搜索曝光</w:t>
      </w:r>
      <w:r>
        <w:rPr>
          <w:color w:val="2C2C2B"/>
          <w:sz w:val="24"/>
        </w:rPr>
        <w:t>：在目标 Subreddit 持续积累品牌正向讨论，直接提升品牌在 ChatGPT Search、Perplexity 中的推荐频率。</w:t>
      </w:r>
    </w:p>
    <w:p w14:paraId="4CB30408">
      <w:pPr>
        <w:pStyle w:val="4"/>
        <w:spacing w:line="223" w:lineRule="auto"/>
        <w:rPr>
          <w:b/>
          <w:color w:val="2C2C2B"/>
          <w:sz w:val="29"/>
        </w:rPr>
      </w:pPr>
      <w:bookmarkStart w:id="13" w:name="mpcd60b3uozkw2ixw1"/>
      <w:r>
        <w:rPr>
          <w:b/>
          <w:color w:val="2C2C2B"/>
          <w:sz w:val="29"/>
        </w:rPr>
        <w:t>2.Reddit多账号运营</w:t>
      </w:r>
      <w:bookmarkEnd w:id="13"/>
    </w:p>
    <w:p w14:paraId="51818E03">
      <w:r>
        <w:t>Reddit 对多账号管理极为严格，平台会通过 IP 地址、浏览器指纹、行为模式等多维度信号识别关联账号，一旦判定为同一主体操作，轻则限流，重则批量封禁。</w:t>
      </w:r>
    </w:p>
    <w:p w14:paraId="66A6072E">
      <w:r>
        <w:t>要安全运营多账号，核心是为每个账号搭建完全独立的运行环境：使用指纹浏览器为每个账号配置独立浏览器指纹，同时搭配独立 IP，实现账号之间的彻底隔离。IP建议从专业代理服务商处获取，例如 IPFoxy 提供的独享静态住宅 IP，支持快速集成到主流指纹浏览器，确保每个账号拥有专属的真实住宅 IP，有效规避平台风控识别，从根源上降低封号风险。</w:t>
      </w:r>
    </w:p>
    <w:p w14:paraId="70EBB3E9">
      <w:r>
        <w:drawing>
          <wp:inline distT="0" distB="0" distL="0" distR="0">
            <wp:extent cx="6953250" cy="3691890"/>
            <wp:effectExtent l="0" t="0" r="0" b="0"/>
            <wp:docPr id="4" name="png-中文静态代理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ng-中文静态代理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3692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B9593">
      <w:pPr>
        <w:pStyle w:val="4"/>
        <w:spacing w:line="223" w:lineRule="auto"/>
      </w:pPr>
      <w:bookmarkStart w:id="14" w:name="mpcbekyb5fq058y8ped"/>
      <w:r>
        <w:rPr>
          <w:b/>
          <w:color w:val="2C2C2B"/>
          <w:sz w:val="29"/>
        </w:rPr>
        <w:t>3. Reddit 自动化</w:t>
      </w:r>
      <w:bookmarkEnd w:id="14"/>
    </w:p>
    <w:p w14:paraId="0728F7F2">
      <w:r>
        <w:t>利用自动化工具是2026年行业新趋势。在自动化脚本任务中，同样可以使用IPFoxy的动态IP代理服务，可避免因单一IP频繁请求而自动化运行失败的情况，</w:t>
      </w:r>
      <w:r>
        <w:t>实现内容监控、自动提醒、AI辅助回复等多方面辅助，有效提高账号</w:t>
      </w:r>
      <w:bookmarkStart w:id="17" w:name="_GoBack"/>
      <w:bookmarkEnd w:id="17"/>
      <w:r>
        <w:t>运营的效率。以下是部分自动化工具推荐：</w:t>
      </w:r>
    </w:p>
    <w:p w14:paraId="462C164D">
      <w:pPr>
        <w:numPr>
          <w:ilvl w:val="0"/>
          <w:numId w:val="5"/>
        </w:numPr>
      </w:pPr>
      <w:r>
        <w:rPr>
          <w:b/>
          <w:color w:val="2C2C2B"/>
          <w:sz w:val="24"/>
        </w:rPr>
        <w:t>话题监控</w:t>
      </w:r>
      <w:r>
        <w:rPr>
          <w:color w:val="2C2C2B"/>
          <w:sz w:val="24"/>
        </w:rPr>
        <w:t>：可利用GummySearch、Reddit Insight 监控目标社区热词，及时捕捉参与讨论的机会；</w:t>
      </w:r>
    </w:p>
    <w:p w14:paraId="052DD414">
      <w:pPr>
        <w:numPr>
          <w:ilvl w:val="0"/>
          <w:numId w:val="5"/>
        </w:numPr>
      </w:pPr>
      <w:r>
        <w:rPr>
          <w:b/>
          <w:color w:val="2C2C2B"/>
          <w:sz w:val="24"/>
        </w:rPr>
        <w:t>发帖时间</w:t>
      </w:r>
      <w:r>
        <w:rPr>
          <w:color w:val="2C2C2B"/>
          <w:sz w:val="24"/>
        </w:rPr>
        <w:t>：Later for Reddit 分析该社区历史高赞帖子的发布时间，找到最优发帖窗口；</w:t>
      </w:r>
    </w:p>
    <w:p w14:paraId="5C7F5EAF">
      <w:pPr>
        <w:numPr>
          <w:ilvl w:val="0"/>
          <w:numId w:val="5"/>
        </w:numPr>
      </w:pPr>
      <w:r>
        <w:rPr>
          <w:b/>
          <w:color w:val="2C2C2B"/>
          <w:sz w:val="24"/>
        </w:rPr>
        <w:t>选题验证</w:t>
      </w:r>
      <w:r>
        <w:rPr>
          <w:color w:val="2C2C2B"/>
          <w:sz w:val="24"/>
        </w:rPr>
        <w:t>：BuzzSumo查找行业高传播内容 + Reddit 自带搜索验证话题热度，组合使用。</w:t>
      </w:r>
    </w:p>
    <w:p w14:paraId="58BB0BC9">
      <w:pPr>
        <w:pStyle w:val="3"/>
        <w:spacing w:line="223" w:lineRule="auto"/>
      </w:pPr>
      <w:bookmarkStart w:id="15" w:name="mpcbekyc1klfygsfwqt"/>
      <w:r>
        <w:rPr>
          <w:b/>
          <w:color w:val="2C2C2B"/>
          <w:sz w:val="36"/>
        </w:rPr>
        <w:t>五、FAQ</w:t>
      </w:r>
      <w:bookmarkEnd w:id="15"/>
    </w:p>
    <w:p w14:paraId="653267BE">
      <w:r>
        <w:rPr>
          <w:b/>
          <w:color w:val="2C2C2B"/>
          <w:sz w:val="24"/>
        </w:rPr>
        <w:t>1.Reddit 为什么容易封号？</w:t>
      </w:r>
    </w:p>
    <w:p w14:paraId="0926AE18">
      <w:r>
        <w:rPr>
          <w:color w:val="2C2C2B"/>
          <w:sz w:val="24"/>
        </w:rPr>
        <w:t>常见原因：新账号直接发带外链帖子、短时间大量发帖被识别为 Spam、在禁止促销的 Subreddit 发推广内容。预防关键是先养号积累 Karma，始终以"价值贡献者"而非"推广者"姿态出现。</w:t>
      </w:r>
    </w:p>
    <w:p w14:paraId="3F3FC3B4">
      <w:r>
        <w:rPr>
          <w:b/>
          <w:color w:val="2C2C2B"/>
          <w:sz w:val="24"/>
        </w:rPr>
        <w:t>2.Reddit 流量为什么转化高？</w:t>
      </w:r>
    </w:p>
    <w:p w14:paraId="4F524E80">
      <w:r>
        <w:rPr>
          <w:color w:val="2C2C2B"/>
          <w:sz w:val="24"/>
        </w:rPr>
        <w:t>用户是主动搜索相关内容的（高意图），内容经过社区投票筛选（高信任），看到的是真实用户评价而非品牌自推（高可信度）。到达独立站的用户往往已处于购买决策的较深阶段。</w:t>
      </w:r>
    </w:p>
    <w:p w14:paraId="76DC768E">
      <w:r>
        <w:rPr>
          <w:b/>
          <w:color w:val="2C2C2B"/>
          <w:sz w:val="24"/>
        </w:rPr>
        <w:t>3.Reddit 什么时候发帖最好？</w:t>
      </w:r>
    </w:p>
    <w:p w14:paraId="303875A5">
      <w:r>
        <w:rPr>
          <w:color w:val="2C2C2B"/>
          <w:sz w:val="24"/>
        </w:rPr>
        <w:t>不同 Subreddit 活跃规律差异大，建议用工具分析目标社区历史数据找到专属窗口。发帖时机影响的是前 30 分钟初始 upvote 速度，直接决定能否进入Hot流。</w:t>
      </w:r>
    </w:p>
    <w:p w14:paraId="4C137A09">
      <w:pPr>
        <w:pStyle w:val="3"/>
        <w:spacing w:line="223" w:lineRule="auto"/>
      </w:pPr>
      <w:bookmarkStart w:id="16" w:name="mpcbekycyvozcjxtjd"/>
      <w:r>
        <w:rPr>
          <w:b/>
          <w:color w:val="2C2C2B"/>
          <w:sz w:val="36"/>
        </w:rPr>
        <w:t>六、总结</w:t>
      </w:r>
      <w:bookmarkEnd w:id="16"/>
    </w:p>
    <w:p w14:paraId="1E754C26">
      <w:r>
        <w:rPr>
          <w:color w:val="2C2C2B"/>
          <w:sz w:val="24"/>
        </w:rPr>
        <w:t>2026 年，Reddit 引流已不只是论坛流量渠道，而是与 Google SEO、AI 搜索曝光深度绑定的品牌信任资产。三个核心原则：</w:t>
      </w:r>
      <w:r>
        <w:rPr>
          <w:b/>
          <w:color w:val="2C2C2B"/>
          <w:sz w:val="24"/>
        </w:rPr>
        <w:t>先理解推荐机制</w:t>
      </w:r>
      <w:r>
        <w:rPr>
          <w:color w:val="2C2C2B"/>
          <w:sz w:val="24"/>
        </w:rPr>
        <w:t>（算法奖励早期速度，垂直社区是最优起点）；</w:t>
      </w:r>
      <w:r>
        <w:rPr>
          <w:b/>
          <w:color w:val="2C2C2B"/>
          <w:sz w:val="24"/>
        </w:rPr>
        <w:t>先成为社区成员</w:t>
      </w:r>
      <w:r>
        <w:rPr>
          <w:color w:val="2C2C2B"/>
          <w:sz w:val="24"/>
        </w:rPr>
        <w:t>（养号和 Karma 是不可绕过的前置条件）；</w:t>
      </w:r>
      <w:r>
        <w:rPr>
          <w:b/>
          <w:color w:val="2C2C2B"/>
          <w:sz w:val="24"/>
        </w:rPr>
        <w:t>构建内容联动体系</w:t>
      </w:r>
      <w:r>
        <w:rPr>
          <w:color w:val="2C2C2B"/>
          <w:sz w:val="24"/>
        </w:rPr>
        <w:t>（Reddit 与独立站、邮件列表、AI 搜索曝光联动，才能将 Reddit 引流价值最大化）。Reddit 不适合急功近利，但对愿意长期投入的独立站，它提供的是竞争对手难以复制的高质量精准流量。</w:t>
      </w:r>
    </w:p>
    <w:sectPr>
      <w:pgSz w:w="13380" w:h="16905"/>
      <w:pgMar w:top="720" w:right="1080" w:bottom="720" w:left="1080" w:header="850" w:footer="99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1">
    <w:nsid w:val="BF205925"/>
    <w:multiLevelType w:val="singleLevel"/>
    <w:tmpl w:val="BF205925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2">
    <w:nsid w:val="CF092B84"/>
    <w:multiLevelType w:val="singleLevel"/>
    <w:tmpl w:val="CF092B84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3">
    <w:nsid w:val="0053208E"/>
    <w:multiLevelType w:val="singleLevel"/>
    <w:tmpl w:val="0053208E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4">
    <w:nsid w:val="59ADCABA"/>
    <w:multiLevelType w:val="singleLevel"/>
    <w:tmpl w:val="59ADCABA"/>
    <w:lvl w:ilvl="0" w:tentative="0">
      <w:start w:val="1"/>
      <w:numFmt w:val="bullet"/>
      <w:lvlText w:val="●"/>
      <w:lvlJc w:val="left"/>
      <w:pPr>
        <w:ind w:left="420" w:hanging="42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5D413AA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</w:rPr>
  </w:style>
  <w:style w:type="paragraph" w:styleId="2">
    <w:name w:val="heading 1"/>
    <w:uiPriority w:val="0"/>
    <w:pPr>
      <w:keepNext/>
      <w:keepLines/>
      <w:spacing w:before="348" w:after="210"/>
    </w:pPr>
    <w:rPr>
      <w:rFonts w:asciiTheme="minorHAnsi" w:hAnsiTheme="minorHAnsi" w:eastAsiaTheme="minorEastAsia" w:cstheme="minorBidi"/>
      <w:b/>
      <w:kern w:val="2"/>
      <w:sz w:val="34"/>
    </w:rPr>
  </w:style>
  <w:style w:type="paragraph" w:styleId="3">
    <w:name w:val="heading 2"/>
    <w:qFormat/>
    <w:uiPriority w:val="0"/>
    <w:pPr>
      <w:keepNext/>
      <w:keepLines/>
      <w:spacing w:before="348" w:after="190"/>
    </w:pPr>
    <w:rPr>
      <w:rFonts w:asciiTheme="minorHAnsi" w:hAnsiTheme="minorHAnsi" w:eastAsiaTheme="minorEastAsia" w:cstheme="minorBidi"/>
      <w:b/>
      <w:kern w:val="2"/>
      <w:sz w:val="28"/>
    </w:rPr>
  </w:style>
  <w:style w:type="paragraph" w:styleId="4">
    <w:name w:val="heading 3"/>
    <w:qFormat/>
    <w:uiPriority w:val="0"/>
    <w:pPr>
      <w:keepNext/>
      <w:keepLines/>
      <w:spacing w:before="348" w:after="170"/>
    </w:pPr>
    <w:rPr>
      <w:rFonts w:asciiTheme="minorHAnsi" w:hAnsiTheme="minorHAnsi" w:eastAsiaTheme="minorEastAsia" w:cstheme="minorBidi"/>
      <w:b/>
      <w:kern w:val="2"/>
      <w:sz w:val="22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</w:style>
  <w:style w:type="paragraph" w:customStyle="1" w:styleId="8">
    <w:name w:val="dingdocnormal"/>
    <w:uiPriority w:val="0"/>
    <w:rPr>
      <w:rFonts w:asciiTheme="minorHAnsi" w:hAnsiTheme="minorHAnsi" w:eastAsiaTheme="minorEastAsia" w:cstheme="minorBidi"/>
      <w:kern w:val="2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2731</Words>
  <Characters>3548</Characters>
  <TotalTime>2</TotalTime>
  <ScaleCrop>false</ScaleCrop>
  <LinksUpToDate>false</LinksUpToDate>
  <CharactersWithSpaces>3737</CharactersWithSpaces>
  <Application>WPS Office_12.1.0.26373_F1E327BC-269C-435d-A152-05C5408002CA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dc:description>DingTalk Document</dc:description>
  <cp:lastModifiedBy>WPS_1750122296</cp:lastModifiedBy>
  <dcterms:modified xsi:type="dcterms:W3CDTF">2026-05-19T09:19:24Z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eyJoZGlkIjoiMzgwNjY2Yzg4ZTZmYjBkMmQ4MWIxZGZlZjA2NGYzMWEiLCJ1c2VySWQiOiIxNzExOTc3Nzk2In0=</vt:lpwstr>
  </property>
  <property fmtid="{D5CDD505-2E9C-101B-9397-08002B2CF9AE}" pid="3" name="KSOProductBuildVer">
    <vt:lpwstr>2052-12.1.0.26373</vt:lpwstr>
  </property>
  <property fmtid="{D5CDD505-2E9C-101B-9397-08002B2CF9AE}" pid="4" name="ICV">
    <vt:lpwstr>34094151FACC4D60841117C0B67224B4_12</vt:lpwstr>
  </property>
</Properties>
</file>